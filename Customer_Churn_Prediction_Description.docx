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217A5">
      <w:pPr>
        <w:pStyle w:val="2"/>
      </w:pPr>
      <w:r>
        <w:t>Customer Churn Prediction</w:t>
      </w:r>
      <w:bookmarkStart w:id="0" w:name="_GoBack"/>
      <w:bookmarkEnd w:id="0"/>
    </w:p>
    <w:p w14:paraId="56A0A0E6">
      <w:r>
        <w:t>A machine learning project that predicts whether a customer is likely to churn (leave a service) based on demographic information, subscription details, services, contract type, payment method, tenure, and billing information.</w:t>
      </w:r>
    </w:p>
    <w:p w14:paraId="6F4F1D8E">
      <w:r>
        <w:t>The project focuses on building a complete machine learning pipeline, from data cleaning and exploratory data analysis to feature selection, preprocessing, ensemble learning, hyperparameter tuning, and model evaluation.</w:t>
      </w:r>
    </w:p>
    <w:p w14:paraId="45ED68A2">
      <w:pPr>
        <w:pStyle w:val="3"/>
      </w:pPr>
      <w:r>
        <w:t>🎯 Project Objective</w:t>
      </w:r>
    </w:p>
    <w:p w14:paraId="46833953">
      <w:r>
        <w:t>Customer churn is an important problem for subscription-based businesses. Identifying customers who are likely to leave can help companies take preventive actions and improve customer retention.</w:t>
      </w:r>
    </w:p>
    <w:p w14:paraId="20C94C43">
      <w:r>
        <w:t>The goal is to develop a classification model that predicts the customer's churn status:</w:t>
      </w:r>
    </w:p>
    <w:p w14:paraId="4B99EDA7">
      <w:r>
        <w:t>0 → Customer will not churn</w:t>
      </w:r>
    </w:p>
    <w:p w14:paraId="29FEF8D0">
      <w:r>
        <w:t>1 → Customer will churn</w:t>
      </w:r>
    </w:p>
    <w:p w14:paraId="5C499D19">
      <w:pPr>
        <w:pStyle w:val="3"/>
      </w:pPr>
      <w:r>
        <w:t>📊 Dataset</w:t>
      </w:r>
    </w:p>
    <w:p w14:paraId="1B55B345">
      <w:r>
        <w:t>The project uses a customer churn dataset containing 7,043 customer records and 33 original features.</w:t>
      </w:r>
    </w:p>
    <w:p w14:paraId="5898C603">
      <w:r>
        <w:t>The dataset includes information such as:</w:t>
      </w:r>
    </w:p>
    <w:p w14:paraId="1C6AE1DF">
      <w:r>
        <w:t>• Customer demographics</w:t>
      </w:r>
      <w:r>
        <w:br w:type="textWrapping"/>
      </w:r>
      <w:r>
        <w:t>• Tenure</w:t>
      </w:r>
      <w:r>
        <w:br w:type="textWrapping"/>
      </w:r>
      <w:r>
        <w:t>• Internet service</w:t>
      </w:r>
      <w:r>
        <w:br w:type="textWrapping"/>
      </w:r>
      <w:r>
        <w:t>• Online security and backup</w:t>
      </w:r>
      <w:r>
        <w:br w:type="textWrapping"/>
      </w:r>
      <w:r>
        <w:t>• Device protection</w:t>
      </w:r>
      <w:r>
        <w:br w:type="textWrapping"/>
      </w:r>
      <w:r>
        <w:t>• Technical support</w:t>
      </w:r>
      <w:r>
        <w:br w:type="textWrapping"/>
      </w:r>
      <w:r>
        <w:t>• Contract type</w:t>
      </w:r>
      <w:r>
        <w:br w:type="textWrapping"/>
      </w:r>
      <w:r>
        <w:t>• Payment method</w:t>
      </w:r>
      <w:r>
        <w:br w:type="textWrapping"/>
      </w:r>
      <w:r>
        <w:t>• Monthly charges</w:t>
      </w:r>
      <w:r>
        <w:br w:type="textWrapping"/>
      </w:r>
      <w:r>
        <w:t>• Total charges</w:t>
      </w:r>
      <w:r>
        <w:br w:type="textWrapping"/>
      </w:r>
      <w:r>
        <w:t>• Churn status</w:t>
      </w:r>
    </w:p>
    <w:p w14:paraId="4922F902">
      <w:pPr>
        <w:pStyle w:val="3"/>
      </w:pPr>
      <w:r>
        <w:t>🔍 Data Cleaning &amp; Feature Selection</w:t>
      </w:r>
    </w:p>
    <w:p w14:paraId="6D9A06FF">
      <w:r>
        <w:t>• Removed irrelevant identification and geographical columns.</w:t>
      </w:r>
      <w:r>
        <w:br w:type="textWrapping"/>
      </w:r>
      <w:r>
        <w:t>• Removed features that could cause data leakage, including Churn Reason, Churn Score, CLTV, and Churn Label.</w:t>
      </w:r>
      <w:r>
        <w:br w:type="textWrapping"/>
      </w:r>
      <w:r>
        <w:t>• Removed low-value numerical geographical features.</w:t>
      </w:r>
      <w:r>
        <w:br w:type="textWrapping"/>
      </w:r>
      <w:r>
        <w:t>• Used Chi-Square tests to analyze relationships between categorical features and churn.</w:t>
      </w:r>
      <w:r>
        <w:br w:type="textWrapping"/>
      </w:r>
      <w:r>
        <w:t>• Used Cramér's V to measure the strength of association between categorical variables.</w:t>
      </w:r>
      <w:r>
        <w:br w:type="textWrapping"/>
      </w:r>
      <w:r>
        <w:t>• Removed redundant categorical features.</w:t>
      </w:r>
    </w:p>
    <w:p w14:paraId="58068F0A">
      <w:pPr>
        <w:pStyle w:val="3"/>
      </w:pPr>
      <w:r>
        <w:t>📈 Exploratory Data Analysis</w:t>
      </w:r>
    </w:p>
    <w:p w14:paraId="6DC620EE">
      <w:r>
        <w:t>EDA was performed to understand customer behavior and identify patterns related to churn.</w:t>
      </w:r>
    </w:p>
    <w:p w14:paraId="46BA383E">
      <w:r>
        <w:t>• Target variable distribution</w:t>
      </w:r>
      <w:r>
        <w:br w:type="textWrapping"/>
      </w:r>
      <w:r>
        <w:t>• Numerical feature distributions</w:t>
      </w:r>
      <w:r>
        <w:br w:type="textWrapping"/>
      </w:r>
      <w:r>
        <w:t>• Outlier detection using box plots</w:t>
      </w:r>
      <w:r>
        <w:br w:type="textWrapping"/>
      </w:r>
      <w:r>
        <w:t>• Categorical feature analysis</w:t>
      </w:r>
      <w:r>
        <w:br w:type="textWrapping"/>
      </w:r>
      <w:r>
        <w:t>• Churn percentage across different customer groups</w:t>
      </w:r>
      <w:r>
        <w:br w:type="textWrapping"/>
      </w:r>
      <w:r>
        <w:t>• Chi-Square statistical testing</w:t>
      </w:r>
      <w:r>
        <w:br w:type="textWrapping"/>
      </w:r>
      <w:r>
        <w:t>• Cramér's V analysis</w:t>
      </w:r>
      <w:r>
        <w:br w:type="textWrapping"/>
      </w:r>
      <w:r>
        <w:t>• Categorical feature redundancy analysis</w:t>
      </w:r>
    </w:p>
    <w:p w14:paraId="17EBBE68">
      <w:r>
        <w:t>Important patterns were observed around contract type, internet service, payment method, dependents, and paperless billing.</w:t>
      </w:r>
    </w:p>
    <w:p w14:paraId="613358C6">
      <w:pPr>
        <w:pStyle w:val="3"/>
      </w:pPr>
      <w:r>
        <w:t>⚙️ Preprocessing Pipeline</w:t>
      </w:r>
    </w:p>
    <w:p w14:paraId="60A7DEB6">
      <w:r>
        <w:t>A ColumnTransformer and multiple preprocessing pipelines were used.</w:t>
      </w:r>
    </w:p>
    <w:p w14:paraId="1D2CC47D">
      <w:r>
        <w:t>Numerical Features:</w:t>
      </w:r>
      <w:r>
        <w:br w:type="textWrapping"/>
      </w:r>
      <w:r>
        <w:t>• Missing-value imputation using mean</w:t>
      </w:r>
      <w:r>
        <w:br w:type="textWrapping"/>
      </w:r>
      <w:r>
        <w:t>• Feature scaling using StandardScaler</w:t>
      </w:r>
    </w:p>
    <w:p w14:paraId="68F0B1D3">
      <w:r>
        <w:t>Binary Categorical Features:</w:t>
      </w:r>
      <w:r>
        <w:br w:type="textWrapping"/>
      </w:r>
      <w:r>
        <w:t>• Missing-value imputation using most frequent value</w:t>
      </w:r>
      <w:r>
        <w:br w:type="textWrapping"/>
      </w:r>
      <w:r>
        <w:t>• Encoding using OrdinalEncoder</w:t>
      </w:r>
    </w:p>
    <w:p w14:paraId="088AFA27">
      <w:r>
        <w:t>Multi-Class Categorical Features:</w:t>
      </w:r>
      <w:r>
        <w:br w:type="textWrapping"/>
      </w:r>
      <w:r>
        <w:t>• Missing-value imputation using most frequent value</w:t>
      </w:r>
      <w:r>
        <w:br w:type="textWrapping"/>
      </w:r>
      <w:r>
        <w:t>• Encoding using OneHotEncoder</w:t>
      </w:r>
      <w:r>
        <w:br w:type="textWrapping"/>
      </w:r>
      <w:r>
        <w:t>• handle_unknown='ignore' was used to make the pipeline robust to unseen categories.</w:t>
      </w:r>
    </w:p>
    <w:p w14:paraId="5171F335">
      <w:pPr>
        <w:pStyle w:val="3"/>
      </w:pPr>
      <w:r>
        <w:t>🤖 Machine Learning Model</w:t>
      </w:r>
    </w:p>
    <w:p w14:paraId="3A75B9BC">
      <w:r>
        <w:t>The final model uses a Stacking Classifier.</w:t>
      </w:r>
    </w:p>
    <w:p w14:paraId="022EC5CE">
      <w:r>
        <w:t>Base Learners:</w:t>
      </w:r>
      <w:r>
        <w:br w:type="textWrapping"/>
      </w:r>
      <w:r>
        <w:t>• Decision Tree Classifier</w:t>
      </w:r>
      <w:r>
        <w:br w:type="textWrapping"/>
      </w:r>
      <w:r>
        <w:t>• Support Vector Classifier (SVC)</w:t>
      </w:r>
      <w:r>
        <w:br w:type="textWrapping"/>
      </w:r>
      <w:r>
        <w:t>• K-Nearest Neighbors (KNN)</w:t>
      </w:r>
    </w:p>
    <w:p w14:paraId="6054E189">
      <w:r>
        <w:t>Meta Learner:</w:t>
      </w:r>
      <w:r>
        <w:br w:type="textWrapping"/>
      </w:r>
      <w:r>
        <w:t>• Logistic Regression</w:t>
      </w:r>
    </w:p>
    <w:p w14:paraId="3ED82CE8">
      <w:r>
        <w:t>The predictions from the base learners are combined and passed to the Logistic Regression model, which produces the final prediction.</w:t>
      </w:r>
    </w:p>
    <w:p w14:paraId="625CAED5">
      <w:r>
        <w:t>Class weighting was also used to give additional importance to the minority churn class.</w:t>
      </w:r>
    </w:p>
    <w:p w14:paraId="14529F5F">
      <w:pPr>
        <w:pStyle w:val="3"/>
      </w:pPr>
      <w:r>
        <w:t>🔧 Hyperparameter Tuning</w:t>
      </w:r>
    </w:p>
    <w:p w14:paraId="2DD73F19">
      <w:r>
        <w:t>RandomizedSearchCV with 3-fold cross-validation was used to tune the stacking model.</w:t>
      </w:r>
    </w:p>
    <w:p w14:paraId="42687F2D">
      <w:r>
        <w:t>The tuning process explored:</w:t>
      </w:r>
      <w:r>
        <w:br w:type="textWrapping"/>
      </w:r>
      <w:r>
        <w:t>• Decision Tree max_depth</w:t>
      </w:r>
      <w:r>
        <w:br w:type="textWrapping"/>
      </w:r>
      <w:r>
        <w:t>• SVC C</w:t>
      </w:r>
      <w:r>
        <w:br w:type="textWrapping"/>
      </w:r>
      <w:r>
        <w:t>• KNN n_neighbors</w:t>
      </w:r>
    </w:p>
    <w:p w14:paraId="1A1A4198">
      <w:r>
        <w:t>The optimization metric was F1-score, which is useful for churn prediction because correctly identifying customers who are likely to churn is important.</w:t>
      </w:r>
    </w:p>
    <w:p w14:paraId="66902431">
      <w:pPr>
        <w:pStyle w:val="3"/>
      </w:pPr>
      <w:r>
        <w:t>📊 Model Performance</w:t>
      </w:r>
    </w:p>
    <w:p w14:paraId="7D84B6F9">
      <w:r>
        <w:t>On the test set:</w:t>
      </w:r>
    </w:p>
    <w:p w14:paraId="6B308445">
      <w:r>
        <w:t>• Accuracy: 76.65%</w:t>
      </w:r>
      <w:r>
        <w:br w:type="textWrapping"/>
      </w:r>
      <w:r>
        <w:t xml:space="preserve">• Churn Precision: </w:t>
      </w:r>
      <w:r>
        <w:rPr>
          <w:rFonts w:hint="default"/>
          <w:lang w:val="en-US"/>
        </w:rPr>
        <w:t>80</w:t>
      </w:r>
      <w:r>
        <w:t>%</w:t>
      </w:r>
      <w:r>
        <w:br w:type="textWrapping"/>
      </w:r>
      <w:r>
        <w:t>• Churn Recall: 7</w:t>
      </w:r>
      <w:r>
        <w:rPr>
          <w:rFonts w:hint="default"/>
          <w:lang w:val="en-US"/>
        </w:rPr>
        <w:t>7</w:t>
      </w:r>
      <w:r>
        <w:t>%</w:t>
      </w:r>
      <w:r>
        <w:br w:type="textWrapping"/>
      </w:r>
      <w:r>
        <w:t xml:space="preserve">• Churn F1-score: </w:t>
      </w:r>
      <w:r>
        <w:rPr>
          <w:rFonts w:hint="default"/>
          <w:lang w:val="en-US"/>
        </w:rPr>
        <w:t>78</w:t>
      </w:r>
      <w:r>
        <w:t>%</w:t>
      </w:r>
    </w:p>
    <w:p w14:paraId="52EC1C1E">
      <w:r>
        <w:t>The model achieved a 76% recall for the churn class, meaning it was able to identify a large proportion of customers who actually churned.</w:t>
      </w:r>
    </w:p>
    <w:p w14:paraId="41C226B8">
      <w:pPr>
        <w:pStyle w:val="3"/>
      </w:pPr>
      <w:r>
        <w:t>🛠️ Technologies Used</w:t>
      </w:r>
    </w:p>
    <w:p w14:paraId="6E64AC35">
      <w:r>
        <w:t>• Python</w:t>
      </w:r>
      <w:r>
        <w:br w:type="textWrapping"/>
      </w:r>
      <w:r>
        <w:t>• Pandas</w:t>
      </w:r>
      <w:r>
        <w:br w:type="textWrapping"/>
      </w:r>
      <w:r>
        <w:t>• NumPy</w:t>
      </w:r>
      <w:r>
        <w:br w:type="textWrapping"/>
      </w:r>
      <w:r>
        <w:t>• Matplotlib</w:t>
      </w:r>
      <w:r>
        <w:br w:type="textWrapping"/>
      </w:r>
      <w:r>
        <w:t>• Seaborn</w:t>
      </w:r>
      <w:r>
        <w:br w:type="textWrapping"/>
      </w:r>
      <w:r>
        <w:t>• Scikit-learn</w:t>
      </w:r>
      <w:r>
        <w:br w:type="textWrapping"/>
      </w:r>
      <w:r>
        <w:t>• SciPy</w:t>
      </w:r>
      <w:r>
        <w:br w:type="textWrapping"/>
      </w:r>
      <w:r>
        <w:t>• Joblib</w:t>
      </w:r>
      <w:r>
        <w:br w:type="textWrapping"/>
      </w:r>
      <w:r>
        <w:t>• Jupyter Notebook</w:t>
      </w:r>
    </w:p>
    <w:p w14:paraId="7FAEB6AC">
      <w:pPr>
        <w:pStyle w:val="3"/>
      </w:pPr>
      <w:r>
        <w:t>📁 Project Structure</w:t>
      </w:r>
    </w:p>
    <w:p w14:paraId="07E71A80">
      <w:r>
        <w:t>Customer-Churn-Prediction/</w:t>
      </w:r>
      <w:r>
        <w:br w:type="textWrapping"/>
      </w:r>
      <w:r>
        <w:t>│</w:t>
      </w:r>
      <w:r>
        <w:br w:type="textWrapping"/>
      </w:r>
      <w:r>
        <w:t>├── Customer_Churn_Pred.ipynb</w:t>
      </w:r>
      <w:r>
        <w:br w:type="textWrapping"/>
      </w:r>
      <w:r>
        <w:t>├── churn_model.pkl</w:t>
      </w:r>
      <w:r>
        <w:br w:type="textWrapping"/>
      </w:r>
      <w:r>
        <w:t>└── README.md</w:t>
      </w:r>
    </w:p>
    <w:p w14:paraId="124B2172">
      <w:pPr>
        <w:pStyle w:val="3"/>
      </w:pPr>
      <w:r>
        <w:t>🚀 Machine Learning Workflow</w:t>
      </w:r>
    </w:p>
    <w:p w14:paraId="1E92DC22">
      <w:r>
        <w:t>Dataset → Data Understanding → Data Cleaning → Exploratory Data Analysis → Statistical Feature Selection → Feature Redundancy Analysis → Train/Test Split → Preprocessing Pipeline → Stacking Classifier → RandomizedSearchCV → Model Evaluation → Save Final Pipeline</w:t>
      </w:r>
    </w:p>
    <w:p w14:paraId="7B9B8FBB">
      <w:pPr>
        <w:pStyle w:val="3"/>
      </w:pPr>
      <w:r>
        <w:t>💡 Key Learning Outcomes</w:t>
      </w:r>
    </w:p>
    <w:p w14:paraId="1E06DFDF">
      <w:r>
        <w:t>Through this project, I practiced:</w:t>
      </w:r>
    </w:p>
    <w:p w14:paraId="3D27554E">
      <w:r>
        <w:t>• End-to-end machine learning workflow</w:t>
      </w:r>
      <w:r>
        <w:br w:type="textWrapping"/>
      </w:r>
      <w:r>
        <w:t>• Exploratory Data Analysis</w:t>
      </w:r>
      <w:r>
        <w:br w:type="textWrapping"/>
      </w:r>
      <w:r>
        <w:t>• Handling categorical and numerical data</w:t>
      </w:r>
      <w:r>
        <w:br w:type="textWrapping"/>
      </w:r>
      <w:r>
        <w:t>• Data leakage prevention</w:t>
      </w:r>
      <w:r>
        <w:br w:type="textWrapping"/>
      </w:r>
      <w:r>
        <w:t>• Feature selection using statistical tests</w:t>
      </w:r>
      <w:r>
        <w:br w:type="textWrapping"/>
      </w:r>
      <w:r>
        <w:t>• Cramér's V for categorical association</w:t>
      </w:r>
      <w:r>
        <w:br w:type="textWrapping"/>
      </w:r>
      <w:r>
        <w:t>• Building preprocessing pipelines</w:t>
      </w:r>
      <w:r>
        <w:br w:type="textWrapping"/>
      </w:r>
      <w:r>
        <w:t>• Ensemble learning with stacking</w:t>
      </w:r>
      <w:r>
        <w:br w:type="textWrapping"/>
      </w:r>
      <w:r>
        <w:t>• Handling class imbalance</w:t>
      </w:r>
      <w:r>
        <w:br w:type="textWrapping"/>
      </w:r>
      <w:r>
        <w:t>• Cross-validation</w:t>
      </w:r>
      <w:r>
        <w:br w:type="textWrapping"/>
      </w:r>
      <w:r>
        <w:t>• Hyperparameter tuning</w:t>
      </w:r>
      <w:r>
        <w:br w:type="textWrapping"/>
      </w:r>
      <w:r>
        <w:t>• Classification model evaluation</w:t>
      </w:r>
      <w:r>
        <w:br w:type="textWrapping"/>
      </w:r>
      <w:r>
        <w:t>• Saving a complete ML pipeline using Joblib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4401"/>
    <w:rsid w:val="00AA1D8D"/>
    <w:rsid w:val="00B47730"/>
    <w:rsid w:val="00CB0664"/>
    <w:rsid w:val="00FC693F"/>
    <w:rsid w:val="2E5423F9"/>
    <w:rsid w:val="340764EB"/>
    <w:rsid w:val="433F5964"/>
    <w:rsid w:val="47F7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2026-09-03T14:15:24Z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511F5F6D85674C3D91AEDD604A4612D9_13</vt:lpwstr>
  </property>
</Properties>
</file>